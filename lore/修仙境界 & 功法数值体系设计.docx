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修仙境界 &amp; 功法数值体系设计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7581277b" w:id="0"/>
      <w:r>
        <w:rPr>
          <w:rFonts w:ascii="宋体" w:hAnsi="Times New Roman" w:eastAsia="宋体"/>
        </w:rPr>
        <w:t>一、核心基础设定</w:t>
      </w:r>
    </w:p>
    <w:bookmarkEnd w:id="0"/>
    <w:bookmarkStart w:name="42ac2bcb" w:id="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境界层级</w:t>
      </w:r>
    </w:p>
    <w:bookmarkEnd w:id="1"/>
    <w:bookmarkStart w:name="u196913c1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共 9 个大境界，每个大境界含 10 个小境界，修为等级从 1~90 级线性对应：</w:t>
      </w:r>
    </w:p>
    <w:bookmarkEnd w:id="2"/>
    <w:bookmarkStart w:name="u8f1af832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表格</w:t>
      </w:r>
    </w:p>
    <w:bookmarkEnd w:id="3"/>
    <w:bookmarkStart w:name="GVsET" w:id="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182"/>
        <w:gridCol w:w="1348"/>
        <w:gridCol w:w="1388"/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trHeight w:val="495" w:hRule="atLeast"/>
        </w:trPr>
        <w:tc>
          <w:tcPr>
            <w:tcW w:w="11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addf10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大境界</w:t>
            </w:r>
          </w:p>
          <w:bookmarkEnd w:id="5"/>
        </w:tc>
        <w:tc>
          <w:tcPr>
            <w:tcW w:w="13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c6da3d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炼气</w:t>
            </w:r>
          </w:p>
          <w:bookmarkEnd w:id="6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9f87b6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筑基</w:t>
            </w:r>
          </w:p>
          <w:bookmarkEnd w:id="7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d98763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金丹</w:t>
            </w:r>
          </w:p>
          <w:bookmarkEnd w:id="8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16904a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元婴</w:t>
            </w:r>
          </w:p>
          <w:bookmarkEnd w:id="9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758886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化神</w:t>
            </w:r>
          </w:p>
          <w:bookmarkEnd w:id="10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0c0dba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炼虚</w:t>
            </w:r>
          </w:p>
          <w:bookmarkEnd w:id="11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36d957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合体</w:t>
            </w:r>
          </w:p>
          <w:bookmarkEnd w:id="12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c75e10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大乘</w:t>
            </w:r>
          </w:p>
          <w:bookmarkEnd w:id="13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a4c927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登仙</w:t>
            </w:r>
          </w:p>
          <w:bookmarkEnd w:id="14"/>
        </w:tc>
      </w:tr>
      <w:tr>
        <w:trPr>
          <w:trHeight w:val="495" w:hRule="atLeast"/>
        </w:trPr>
        <w:tc>
          <w:tcPr>
            <w:tcW w:w="11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9dc526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对应等级</w:t>
            </w:r>
          </w:p>
          <w:bookmarkEnd w:id="15"/>
        </w:tc>
        <w:tc>
          <w:tcPr>
            <w:tcW w:w="13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ca801a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1~10 级</w:t>
            </w:r>
          </w:p>
          <w:bookmarkEnd w:id="16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f1f400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11~20 级</w:t>
            </w:r>
          </w:p>
          <w:bookmarkEnd w:id="17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2094a9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21~30 级</w:t>
            </w:r>
          </w:p>
          <w:bookmarkEnd w:id="18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f7a1cb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31~40 级</w:t>
            </w:r>
          </w:p>
          <w:bookmarkEnd w:id="19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9cf642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41~50 级</w:t>
            </w:r>
          </w:p>
          <w:bookmarkEnd w:id="20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2f9ca7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51~60 级</w:t>
            </w:r>
          </w:p>
          <w:bookmarkEnd w:id="21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3093cf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61~70 级</w:t>
            </w:r>
          </w:p>
          <w:bookmarkEnd w:id="22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0a5422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71~80 级</w:t>
            </w:r>
          </w:p>
          <w:bookmarkEnd w:id="23"/>
        </w:tc>
        <w:tc>
          <w:tcPr>
            <w:tcW w:w="13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959a20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81~90 级</w:t>
            </w:r>
          </w:p>
          <w:bookmarkEnd w:id="24"/>
        </w:tc>
      </w:tr>
    </w:tbl>
    <w:bookmarkEnd w:id="4"/>
    <w:bookmarkStart w:name="ucb4e9a11" w:id="2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小境界突破：消耗对应大境界的破境丹 + 满灵气即可突破</w:t>
      </w:r>
    </w:p>
    <w:bookmarkEnd w:id="25"/>
    <w:bookmarkStart w:name="ub0149d77" w:id="2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大境界突破：消耗特殊突破材料 + 满灵气即可突破</w:t>
      </w:r>
    </w:p>
    <w:bookmarkEnd w:id="26"/>
    <w:bookmarkStart w:name="15e0651c" w:id="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功法难度系数</w:t>
      </w:r>
    </w:p>
    <w:bookmarkEnd w:id="27"/>
    <w:bookmarkStart w:name="u72ee5d93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定义</w:t>
      </w:r>
      <w:r>
        <w:rPr>
          <w:rFonts w:ascii="宋体" w:hAnsi="Times New Roman" w:eastAsia="宋体"/>
          <w:b/>
          <w:i w:val="false"/>
          <w:color w:val="000000"/>
          <w:sz w:val="22"/>
        </w:rPr>
        <w:t>难度等级数值 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，以 D=100 为普通功法基准，对应难度系数 K=1.0。 </w:t>
      </w:r>
      <w:r>
        <w:rPr>
          <w:rFonts w:ascii="宋体" w:hAnsi="Times New Roman" w:eastAsia="宋体"/>
          <w:b/>
          <w:i w:val="false"/>
          <w:color w:val="000000"/>
          <w:sz w:val="22"/>
        </w:rPr>
        <w:t>通用换算公式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8"/>
    <w:bookmarkStart w:name="u96725b00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K =D/100</w:t>
      </w:r>
    </w:p>
    <w:bookmarkEnd w:id="29"/>
    <w:bookmarkStart w:name="u400e9ec5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对应你给出的参考数值：</w:t>
      </w:r>
    </w:p>
    <w:bookmarkEnd w:id="30"/>
    <w:bookmarkStart w:name="uabc39039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表格</w:t>
      </w:r>
    </w:p>
    <w:bookmarkEnd w:id="31"/>
    <w:bookmarkStart w:name="BlH2r" w:id="3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700"/>
        <w:gridCol w:w="2733"/>
        <w:gridCol w:w="2733"/>
        <w:gridCol w:w="2734"/>
        <w:gridCol w:w="2734"/>
      </w:tblGrid>
      <w:tr>
        <w:trPr>
          <w:trHeight w:val="495" w:hRule="atLeast"/>
        </w:trPr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f34589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难度等级 D</w:t>
            </w:r>
          </w:p>
          <w:bookmarkEnd w:id="33"/>
        </w:tc>
        <w:tc>
          <w:tcPr>
            <w:tcW w:w="27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608179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34"/>
        </w:tc>
        <w:tc>
          <w:tcPr>
            <w:tcW w:w="27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690108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260</w:t>
            </w:r>
          </w:p>
          <w:bookmarkEnd w:id="35"/>
        </w:tc>
        <w:tc>
          <w:tcPr>
            <w:tcW w:w="2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6acb17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300</w:t>
            </w:r>
          </w:p>
          <w:bookmarkEnd w:id="36"/>
        </w:tc>
        <w:tc>
          <w:tcPr>
            <w:tcW w:w="2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f535be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600</w:t>
            </w:r>
          </w:p>
          <w:bookmarkEnd w:id="37"/>
        </w:tc>
      </w:tr>
      <w:tr>
        <w:trPr>
          <w:trHeight w:val="495" w:hRule="atLeast"/>
        </w:trPr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e6d39a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难度系数 K</w:t>
            </w:r>
          </w:p>
          <w:bookmarkEnd w:id="38"/>
        </w:tc>
        <w:tc>
          <w:tcPr>
            <w:tcW w:w="27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9bf8bc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1.0</w:t>
            </w:r>
          </w:p>
          <w:bookmarkEnd w:id="39"/>
        </w:tc>
        <w:tc>
          <w:tcPr>
            <w:tcW w:w="27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550238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2.6</w:t>
            </w:r>
          </w:p>
          <w:bookmarkEnd w:id="40"/>
        </w:tc>
        <w:tc>
          <w:tcPr>
            <w:tcW w:w="2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012296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3.0</w:t>
            </w:r>
          </w:p>
          <w:bookmarkEnd w:id="41"/>
        </w:tc>
        <w:tc>
          <w:tcPr>
            <w:tcW w:w="2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9f7350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6.0</w:t>
            </w:r>
          </w:p>
          <w:bookmarkEnd w:id="42"/>
        </w:tc>
      </w:tr>
    </w:tbl>
    <w:bookmarkEnd w:id="32"/>
    <w:bookmarkStart w:name="u22788d07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最高难度与基准难度差距为</w:t>
      </w:r>
      <w:r>
        <w:rPr>
          <w:rFonts w:ascii="宋体" w:hAnsi="Times New Roman" w:eastAsia="宋体"/>
          <w:b/>
          <w:i w:val="false"/>
          <w:color w:val="000000"/>
          <w:sz w:val="22"/>
        </w:rPr>
        <w:t>6 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，落在你要求的 6~8 倍接受区间内。</w:t>
      </w:r>
    </w:p>
    <w:bookmarkEnd w:id="43"/>
    <w:bookmarkStart w:name="tAzIt" w:id="4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4"/>
    <w:bookmarkStart w:name="290f86bb" w:id="4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一、基准灵气需求表（k=5.5）</w:t>
      </w:r>
    </w:p>
    <w:bookmarkEnd w:id="45"/>
    <w:bookmarkStart w:name="tpGGv" w:id="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通用计算公式</w:t>
      </w:r>
    </w:p>
    <w:bookmarkEnd w:id="46"/>
    <w:bookmarkStart w:name="u1db84f31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设第n个大境界（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(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n=1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炼气，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(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n=2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筑基…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(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n=9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登仙），第m次升级（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(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m=1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对应 1 层→2 层，…，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(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m=9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对应 9 层→10 层，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(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m=10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对应大境界突破）：</w:t>
      </w:r>
    </w:p>
    <w:bookmarkEnd w:id="47"/>
    <w:bookmarkStart w:name="u5e89be10" w:id="4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bookmarkStart w:name="u1d2d2535" w:id="49"/>
      <w:r>
        <w:rPr>
          <w:rFonts w:eastAsia="宋体" w:ascii="宋体"/>
        </w:rPr>
        <w:drawing>
          <wp:inline distT="0" distB="0" distL="0" distR="0">
            <wp:extent cx="5198533" cy="16006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8533" cy="160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bookmarkEnd w:id="48"/>
    <w:bookmarkStart w:name="TQBeW" w:id="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各境界升级所需基准灵气（取整）</w:t>
      </w:r>
    </w:p>
    <w:bookmarkEnd w:id="50"/>
    <w:bookmarkStart w:name="u52ffe2d0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表格</w:t>
      </w:r>
    </w:p>
    <w:bookmarkEnd w:id="51"/>
    <w:bookmarkStart w:name="IuAlx" w:id="5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0"/>
        <w:gridCol w:w="134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</w:tblGrid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f54f50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大境界</w:t>
            </w:r>
          </w:p>
          <w:bookmarkEnd w:id="53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0d5637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m=1</w:t>
            </w:r>
          </w:p>
          <w:bookmarkEnd w:id="54"/>
          <w:bookmarkStart w:name="u1b69be87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1→2 层</w:t>
            </w:r>
          </w:p>
          <w:bookmarkEnd w:id="5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c184d3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m=2</w:t>
            </w:r>
          </w:p>
          <w:bookmarkEnd w:id="56"/>
          <w:bookmarkStart w:name="ue3886386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2→3 层</w:t>
            </w:r>
          </w:p>
          <w:bookmarkEnd w:id="5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0482dd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m=3</w:t>
            </w:r>
          </w:p>
          <w:bookmarkEnd w:id="58"/>
          <w:bookmarkStart w:name="u571e52c2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3→4 层</w:t>
            </w:r>
          </w:p>
          <w:bookmarkEnd w:id="5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d42cc0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m=4</w:t>
            </w:r>
          </w:p>
          <w:bookmarkEnd w:id="60"/>
          <w:bookmarkStart w:name="ub248bd3b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4→5 层</w:t>
            </w:r>
          </w:p>
          <w:bookmarkEnd w:id="6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44c402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m=5</w:t>
            </w:r>
          </w:p>
          <w:bookmarkEnd w:id="62"/>
          <w:bookmarkStart w:name="u3f5fb28e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5→6 层</w:t>
            </w:r>
          </w:p>
          <w:bookmarkEnd w:id="6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c8efe1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m=6</w:t>
            </w:r>
          </w:p>
          <w:bookmarkEnd w:id="64"/>
          <w:bookmarkStart w:name="uc0dbd442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6→7 层</w:t>
            </w:r>
          </w:p>
          <w:bookmarkEnd w:id="6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0c6a9c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m=7</w:t>
            </w:r>
          </w:p>
          <w:bookmarkEnd w:id="66"/>
          <w:bookmarkStart w:name="ub0f3f596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7→8 层</w:t>
            </w:r>
          </w:p>
          <w:bookmarkEnd w:id="6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5a92e0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m=8</w:t>
            </w:r>
          </w:p>
          <w:bookmarkEnd w:id="68"/>
          <w:bookmarkStart w:name="u35038f06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8→9 层</w:t>
            </w:r>
          </w:p>
          <w:bookmarkEnd w:id="6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b45ca2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m=9</w:t>
            </w:r>
          </w:p>
          <w:bookmarkEnd w:id="70"/>
          <w:bookmarkStart w:name="ud7ea0b54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9→10 层</w:t>
            </w:r>
          </w:p>
          <w:bookmarkEnd w:id="7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d2d001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m=10大境界突破</w:t>
            </w:r>
          </w:p>
          <w:bookmarkEnd w:id="7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653be0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单境界总灵气</w:t>
            </w:r>
          </w:p>
          <w:bookmarkEnd w:id="73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be5fb9" w:id="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炼气</w:t>
            </w:r>
          </w:p>
          <w:bookmarkEnd w:id="74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d8aad6" w:id="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7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c15fc0" w:id="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120</w:t>
            </w:r>
          </w:p>
          <w:bookmarkEnd w:id="76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b65417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144</w:t>
            </w:r>
          </w:p>
          <w:bookmarkEnd w:id="7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078095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173</w:t>
            </w:r>
          </w:p>
          <w:bookmarkEnd w:id="78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446ab1" w:id="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207</w:t>
            </w:r>
          </w:p>
          <w:bookmarkEnd w:id="7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8aa6eb" w:id="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249</w:t>
            </w:r>
          </w:p>
          <w:bookmarkEnd w:id="80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0a58b9" w:id="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299</w:t>
            </w:r>
          </w:p>
          <w:bookmarkEnd w:id="8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663a3a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358</w:t>
            </w:r>
          </w:p>
          <w:bookmarkEnd w:id="8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ada531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430</w:t>
            </w:r>
          </w:p>
          <w:bookmarkEnd w:id="8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a05c9a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1290</w:t>
            </w:r>
          </w:p>
          <w:bookmarkEnd w:id="84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b237e4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4370</w:t>
            </w:r>
          </w:p>
          <w:bookmarkEnd w:id="85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9d6386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筑基</w:t>
            </w:r>
          </w:p>
          <w:bookmarkEnd w:id="86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93b972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550</w:t>
            </w:r>
          </w:p>
          <w:bookmarkEnd w:id="8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ecfc00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660</w:t>
            </w:r>
          </w:p>
          <w:bookmarkEnd w:id="88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11c3dc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792</w:t>
            </w:r>
          </w:p>
          <w:bookmarkEnd w:id="8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19f398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950</w:t>
            </w:r>
          </w:p>
          <w:bookmarkEnd w:id="90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d4af05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1140</w:t>
            </w:r>
          </w:p>
          <w:bookmarkEnd w:id="9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519039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1369</w:t>
            </w:r>
          </w:p>
          <w:bookmarkEnd w:id="9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43fccd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1642</w:t>
            </w:r>
          </w:p>
          <w:bookmarkEnd w:id="9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ae2656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1971</w:t>
            </w:r>
          </w:p>
          <w:bookmarkEnd w:id="94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79e08b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2365</w:t>
            </w:r>
          </w:p>
          <w:bookmarkEnd w:id="9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93a6e4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7095</w:t>
            </w:r>
          </w:p>
          <w:bookmarkEnd w:id="96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8be44e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18534</w:t>
            </w:r>
          </w:p>
          <w:bookmarkEnd w:id="97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2f6d8f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金丹</w:t>
            </w:r>
          </w:p>
          <w:bookmarkEnd w:id="98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16671d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3025</w:t>
            </w:r>
          </w:p>
          <w:bookmarkEnd w:id="9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06fb5f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3630</w:t>
            </w:r>
          </w:p>
          <w:bookmarkEnd w:id="100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f5f8a3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4356</w:t>
            </w:r>
          </w:p>
          <w:bookmarkEnd w:id="10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877cd2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5227</w:t>
            </w:r>
          </w:p>
          <w:bookmarkEnd w:id="10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6c3070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6273</w:t>
            </w:r>
          </w:p>
          <w:bookmarkEnd w:id="10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20a5ca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7527</w:t>
            </w:r>
          </w:p>
          <w:bookmarkEnd w:id="104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abcfbc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9033</w:t>
            </w:r>
          </w:p>
          <w:bookmarkEnd w:id="10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f681b4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10839</w:t>
            </w:r>
          </w:p>
          <w:bookmarkEnd w:id="106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95d1cf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13007</w:t>
            </w:r>
          </w:p>
          <w:bookmarkEnd w:id="10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a7411e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39021</w:t>
            </w:r>
          </w:p>
          <w:bookmarkEnd w:id="108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9971b6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101938</w:t>
            </w:r>
          </w:p>
          <w:bookmarkEnd w:id="109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f9a603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元婴</w:t>
            </w:r>
          </w:p>
          <w:bookmarkEnd w:id="110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9395eb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16638</w:t>
            </w:r>
          </w:p>
          <w:bookmarkEnd w:id="11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cbe0cc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19965</w:t>
            </w:r>
          </w:p>
          <w:bookmarkEnd w:id="11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12db50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23958</w:t>
            </w:r>
          </w:p>
          <w:bookmarkEnd w:id="11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a3d08a6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28750</w:t>
            </w:r>
          </w:p>
          <w:bookmarkEnd w:id="114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9a073c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34500</w:t>
            </w:r>
          </w:p>
          <w:bookmarkEnd w:id="11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87548d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41399</w:t>
            </w:r>
          </w:p>
          <w:bookmarkEnd w:id="116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128f43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49679</w:t>
            </w:r>
          </w:p>
          <w:bookmarkEnd w:id="11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a5f8c8" w:id="1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59615</w:t>
            </w:r>
          </w:p>
          <w:bookmarkEnd w:id="118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1d1234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71538</w:t>
            </w:r>
          </w:p>
          <w:bookmarkEnd w:id="11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7a7eee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214615</w:t>
            </w:r>
          </w:p>
          <w:bookmarkEnd w:id="120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77c384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560657</w:t>
            </w:r>
          </w:p>
          <w:bookmarkEnd w:id="121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d23cbb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化神</w:t>
            </w:r>
          </w:p>
          <w:bookmarkEnd w:id="122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031489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91506</w:t>
            </w:r>
          </w:p>
          <w:bookmarkEnd w:id="12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b3afb0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109807</w:t>
            </w:r>
          </w:p>
          <w:bookmarkEnd w:id="124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209d52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131769</w:t>
            </w:r>
          </w:p>
          <w:bookmarkEnd w:id="12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9dc4cb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158123</w:t>
            </w:r>
          </w:p>
          <w:bookmarkEnd w:id="126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91ada5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189747</w:t>
            </w:r>
          </w:p>
          <w:bookmarkEnd w:id="12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a22b22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227697</w:t>
            </w:r>
          </w:p>
          <w:bookmarkEnd w:id="128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d785ec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273236</w:t>
            </w:r>
          </w:p>
          <w:bookmarkEnd w:id="12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f2bd90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327883</w:t>
            </w:r>
          </w:p>
          <w:bookmarkEnd w:id="130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867847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393460</w:t>
            </w:r>
          </w:p>
          <w:bookmarkEnd w:id="13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49969a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1180380</w:t>
            </w:r>
          </w:p>
          <w:bookmarkEnd w:id="13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d5c1ec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3083608</w:t>
            </w:r>
          </w:p>
          <w:bookmarkEnd w:id="133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233456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炼虚</w:t>
            </w:r>
          </w:p>
          <w:bookmarkEnd w:id="134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16c433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503284</w:t>
            </w:r>
          </w:p>
          <w:bookmarkEnd w:id="13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7e6066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603941</w:t>
            </w:r>
          </w:p>
          <w:bookmarkEnd w:id="136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5c8b24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724729</w:t>
            </w:r>
          </w:p>
          <w:bookmarkEnd w:id="13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2b0555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869675</w:t>
            </w:r>
          </w:p>
          <w:bookmarkEnd w:id="138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75208b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1043610</w:t>
            </w:r>
          </w:p>
          <w:bookmarkEnd w:id="13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f1e68e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1252332</w:t>
            </w:r>
          </w:p>
          <w:bookmarkEnd w:id="140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1786b3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1502798</w:t>
            </w:r>
          </w:p>
          <w:bookmarkEnd w:id="14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d0aafc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1803358</w:t>
            </w:r>
          </w:p>
          <w:bookmarkEnd w:id="14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6ba087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2164030</w:t>
            </w:r>
          </w:p>
          <w:bookmarkEnd w:id="14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b7b580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6492090</w:t>
            </w:r>
          </w:p>
          <w:bookmarkEnd w:id="144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bdcc66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16959847</w:t>
            </w:r>
          </w:p>
          <w:bookmarkEnd w:id="145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44030a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合体</w:t>
            </w:r>
          </w:p>
          <w:bookmarkEnd w:id="146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ef5616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2768062</w:t>
            </w:r>
          </w:p>
          <w:bookmarkEnd w:id="14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4e2176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3321674</w:t>
            </w:r>
          </w:p>
          <w:bookmarkEnd w:id="148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1ffe84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3986009</w:t>
            </w:r>
          </w:p>
          <w:bookmarkEnd w:id="14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72a088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4783211</w:t>
            </w:r>
          </w:p>
          <w:bookmarkEnd w:id="150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f3546c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5739853</w:t>
            </w:r>
          </w:p>
          <w:bookmarkEnd w:id="15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332e26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6887824</w:t>
            </w:r>
          </w:p>
          <w:bookmarkEnd w:id="15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668330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8265389</w:t>
            </w:r>
          </w:p>
          <w:bookmarkEnd w:id="15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69fd89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9918467</w:t>
            </w:r>
          </w:p>
          <w:bookmarkEnd w:id="154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522cf2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11902160</w:t>
            </w:r>
          </w:p>
          <w:bookmarkEnd w:id="15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899807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35706480</w:t>
            </w:r>
          </w:p>
          <w:bookmarkEnd w:id="156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16db8a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93279129</w:t>
            </w:r>
          </w:p>
          <w:bookmarkEnd w:id="157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c2aa28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大乘</w:t>
            </w:r>
          </w:p>
          <w:bookmarkEnd w:id="158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ef244f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15224341</w:t>
            </w:r>
          </w:p>
          <w:bookmarkEnd w:id="15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02f660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18269209</w:t>
            </w:r>
          </w:p>
          <w:bookmarkEnd w:id="160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d84cc9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21923051</w:t>
            </w:r>
          </w:p>
          <w:bookmarkEnd w:id="16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d4b3f6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26307661</w:t>
            </w:r>
          </w:p>
          <w:bookmarkEnd w:id="16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7efa3e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31569193</w:t>
            </w:r>
          </w:p>
          <w:bookmarkEnd w:id="16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eb4820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37883032</w:t>
            </w:r>
          </w:p>
          <w:bookmarkEnd w:id="164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be7410" w:id="1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45459638</w:t>
            </w:r>
          </w:p>
          <w:bookmarkEnd w:id="16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320dc0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54551566</w:t>
            </w:r>
          </w:p>
          <w:bookmarkEnd w:id="166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c08407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65461879</w:t>
            </w:r>
          </w:p>
          <w:bookmarkEnd w:id="16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9b54bd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196385637</w:t>
            </w:r>
          </w:p>
          <w:bookmarkEnd w:id="168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efb46a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513035207</w:t>
            </w:r>
          </w:p>
          <w:bookmarkEnd w:id="169"/>
        </w:tc>
      </w:tr>
      <w:tr>
        <w:trPr>
          <w:trHeight w:val="495" w:hRule="atLeast"/>
        </w:trPr>
        <w:tc>
          <w:tcPr>
            <w:tcW w:w="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2c0a51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登仙</w:t>
            </w:r>
          </w:p>
          <w:bookmarkEnd w:id="170"/>
        </w:tc>
        <w:tc>
          <w:tcPr>
            <w:tcW w:w="1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b5afe6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83733876</w:t>
            </w:r>
          </w:p>
          <w:bookmarkEnd w:id="171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60ef6e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100480651</w:t>
            </w:r>
          </w:p>
          <w:bookmarkEnd w:id="172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65233d" w:id="1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120576781</w:t>
            </w:r>
          </w:p>
          <w:bookmarkEnd w:id="173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c7d79b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144692137</w:t>
            </w:r>
          </w:p>
          <w:bookmarkEnd w:id="174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f90901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173630564</w:t>
            </w:r>
          </w:p>
          <w:bookmarkEnd w:id="175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e264a4" w:id="1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208356677</w:t>
            </w:r>
          </w:p>
          <w:bookmarkEnd w:id="176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bb4a48" w:id="1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250028012</w:t>
            </w:r>
          </w:p>
          <w:bookmarkEnd w:id="177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031309" w:id="1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300033615</w:t>
            </w:r>
          </w:p>
          <w:bookmarkEnd w:id="178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2eec87" w:id="1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360040338</w:t>
            </w:r>
          </w:p>
          <w:bookmarkEnd w:id="179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745681" w:id="1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80"/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a4ffae" w:id="1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</w:t>
            </w:r>
          </w:p>
          <w:bookmarkEnd w:id="181"/>
        </w:tc>
      </w:tr>
    </w:tbl>
    <w:bookmarkEnd w:id="52"/>
    <w:bookmarkStart w:name="81938845" w:id="1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总灵气→境界换算逻辑</w:t>
      </w:r>
    </w:p>
    <w:bookmarkEnd w:id="182"/>
    <w:bookmarkStart w:name="u91ac55df" w:id="1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给定角色总灵气T和功法难度K，先计算</w:t>
      </w:r>
      <w:r>
        <w:rPr>
          <w:rFonts w:ascii="宋体" w:hAnsi="Times New Roman" w:eastAsia="宋体"/>
          <w:b/>
          <w:i w:val="false"/>
          <w:color w:val="000000"/>
          <w:sz w:val="22"/>
        </w:rPr>
        <w:t>等效基准灵气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83"/>
    <w:bookmarkStart w:name="u551bff30" w:id="184"/>
    <w:p>
      <w:pPr>
        <w:spacing w:after="50" w:line="360" w:lineRule="auto" w:beforeLines="100"/>
        <w:ind w:left="0"/>
        <w:jc w:val="left"/>
      </w:pPr>
      <w:bookmarkStart w:name="ue968ef4c" w:id="185"/>
      <w:r>
        <w:rPr>
          <w:rFonts w:eastAsia="宋体" w:ascii="宋体"/>
        </w:rPr>
        <w:drawing>
          <wp:inline distT="0" distB="0" distL="0" distR="0">
            <wp:extent cx="795867" cy="5050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5867" cy="50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5"/>
    </w:p>
    <w:bookmarkEnd w:id="184"/>
    <w:bookmarkStart w:name="u34111b07" w:id="1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再用S对照上表的累计灵气阈值，即可得到对应境界层数。</w:t>
      </w:r>
    </w:p>
    <w:bookmarkEnd w:id="186"/>
    <w:bookmarkStart w:name="tVp0O" w:id="18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87"/>
    <w:bookmarkStart w:name="0d7a88da" w:id="18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三、不同功法难度的灵气需求</w:t>
      </w:r>
    </w:p>
    <w:bookmarkEnd w:id="188"/>
    <w:bookmarkStart w:name="uf3c32911" w:id="1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任意难度功法下，升级所需灵气 = 基准灵气 × 难度系数K，即：</w:t>
      </w:r>
    </w:p>
    <w:bookmarkEnd w:id="189"/>
    <w:bookmarkStart w:name="u0766ca1a" w:id="190"/>
    <w:p>
      <w:pPr>
        <w:spacing w:after="50" w:line="360" w:lineRule="auto" w:beforeLines="100"/>
        <w:ind w:left="0"/>
        <w:jc w:val="left"/>
      </w:pPr>
      <w:bookmarkStart w:name="u3420bab7" w:id="191"/>
      <w:r>
        <w:rPr>
          <w:rFonts w:eastAsia="宋体" w:ascii="宋体"/>
        </w:rPr>
        <w:drawing>
          <wp:inline distT="0" distB="0" distL="0" distR="0">
            <wp:extent cx="2709333" cy="5293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9333" cy="5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1"/>
    </w:p>
    <w:bookmarkEnd w:id="190"/>
    <w:bookmarkStart w:name="u7a7c8ca3" w:id="1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92"/>
    <w:bookmarkStart w:name="u2f07a4ba" w:id="19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普通功法（K=1.0）：炼气 1→2 层需要 100 灵气</w:t>
      </w:r>
    </w:p>
    <w:bookmarkEnd w:id="193"/>
    <w:bookmarkStart w:name="uf6c25675" w:id="19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顶级功法（K=6.0）：炼气 1→2 层需要\(100×6=600\)灵气</w:t>
      </w:r>
    </w:p>
    <w:bookmarkEnd w:id="194"/>
    <w:bookmarkStart w:name="uc7e08f5c" w:id="19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同一境界下，最高难度所需灵气是基准的 6 倍，符合设计预期</w:t>
      </w:r>
    </w:p>
    <w:bookmarkEnd w:id="195"/>
    <w:bookmarkStart w:name="Agklv" w:id="19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96"/>
    <w:bookmarkStart w:name="b29cf5fa" w:id="19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四、功法转换规则与计算</w:t>
      </w:r>
    </w:p>
    <w:bookmarkEnd w:id="197"/>
    <w:bookmarkStart w:name="bc46786b" w:id="1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低难度功法 → 高难度功法（\(K_{旧} &lt; K_{新}\)）</w:t>
      </w:r>
    </w:p>
    <w:bookmarkEnd w:id="198"/>
    <w:bookmarkStart w:name="ub07df7e7" w:id="1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规则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：总灵气先扣除 5% 损耗，再按新功法难度换算境界。 </w:t>
      </w:r>
      <w:r>
        <w:rPr>
          <w:rFonts w:ascii="宋体" w:hAnsi="Times New Roman" w:eastAsia="宋体"/>
          <w:b/>
          <w:i w:val="false"/>
          <w:color w:val="000000"/>
          <w:sz w:val="22"/>
        </w:rPr>
        <w:t>公式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99"/>
    <w:bookmarkStart w:name="uf35a563b" w:id="200"/>
    <w:p>
      <w:pPr>
        <w:spacing w:after="50" w:line="360" w:lineRule="auto" w:beforeLines="100"/>
        <w:ind w:left="0"/>
        <w:jc w:val="left"/>
      </w:pPr>
      <w:bookmarkStart w:name="u431db24c" w:id="201"/>
      <w:r>
        <w:rPr>
          <w:rFonts w:eastAsia="宋体" w:ascii="宋体"/>
        </w:rPr>
        <w:drawing>
          <wp:inline distT="0" distB="0" distL="0" distR="0">
            <wp:extent cx="3302000" cy="13595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35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1"/>
    </w:p>
    <w:bookmarkEnd w:id="200"/>
    <w:bookmarkStart w:name="ub378d14f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02"/>
    <w:bookmarkStart w:name="u065d1a78" w:id="203"/>
    <w:p>
      <w:pPr>
        <w:spacing w:after="50" w:line="360" w:lineRule="auto" w:beforeLines="100"/>
        <w:ind w:left="0"/>
        <w:jc w:val="left"/>
      </w:pPr>
      <w:bookmarkStart w:name="u7317fd8e" w:id="204"/>
      <w:r>
        <w:rPr>
          <w:rFonts w:eastAsia="宋体" w:ascii="宋体"/>
        </w:rPr>
        <w:drawing>
          <wp:inline distT="0" distB="0" distL="0" distR="0">
            <wp:extent cx="5164667" cy="10872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4667" cy="10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4"/>
    </w:p>
    <w:bookmarkEnd w:id="203"/>
    <w:bookmarkStart w:name="2e9bbd6e" w:id="2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高难度功法 → 低难度功法</w:t>
      </w:r>
      <w:bookmarkStart w:name="ufc77d02d" w:id="206"/>
      <w:r>
        <w:rPr>
          <w:rFonts w:eastAsia="宋体" w:ascii="宋体"/>
        </w:rPr>
        <w:drawing>
          <wp:inline distT="0" distB="0" distL="0" distR="0">
            <wp:extent cx="1134533" cy="4739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533" cy="47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6"/>
    </w:p>
    <w:bookmarkEnd w:id="205"/>
    <w:bookmarkStart w:name="u0f047561" w:id="2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规则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：境界不会提升，灵气最多填满当前小境界（即差一步突破），超出部分全部逸散。 </w:t>
      </w:r>
    </w:p>
    <w:bookmarkEnd w:id="207"/>
    <w:bookmarkStart w:name="uaeda9abe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计算步骤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08"/>
    <w:bookmarkStart w:name="uffa9bde4" w:id="209"/>
    <w:p>
      <w:pPr>
        <w:spacing w:after="50" w:line="360" w:lineRule="auto" w:beforeLines="100"/>
        <w:ind w:left="0"/>
        <w:jc w:val="left"/>
      </w:pPr>
      <w:bookmarkStart w:name="u40f12769" w:id="210"/>
      <w:r>
        <w:rPr>
          <w:rFonts w:eastAsia="宋体" w:ascii="宋体"/>
        </w:rPr>
        <w:drawing>
          <wp:inline distT="0" distB="0" distL="0" distR="0">
            <wp:extent cx="5842000" cy="10092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0"/>
    </w:p>
    <w:bookmarkEnd w:id="209"/>
    <w:bookmarkStart w:name="ua6b30cac" w:id="2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： </w:t>
      </w:r>
      <w:bookmarkStart w:name="u648509a6" w:id="212"/>
      <w:r>
        <w:rPr>
          <w:rFonts w:eastAsia="宋体" w:ascii="宋体"/>
        </w:rPr>
        <w:drawing>
          <wp:inline distT="0" distB="0" distL="0" distR="0">
            <wp:extent cx="5842000" cy="4907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7400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2"/>
    </w:p>
    <w:bookmarkEnd w:id="211"/>
    <w:bookmarkStart w:name="eMPso" w:id="21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13"/>
    <w:bookmarkStart w:name="1811047d" w:id="2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五、修炼获取系统（修正版：越往后需杀怪越多）</w:t>
      </w:r>
    </w:p>
    <w:bookmarkEnd w:id="214"/>
    <w:bookmarkStart w:name="5b9b21ec" w:id="21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核心逻辑</w:t>
      </w:r>
    </w:p>
    <w:bookmarkEnd w:id="215"/>
    <w:bookmarkStart w:name="ucbf9eccf" w:id="21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灵气是角色通用积累数值，与功法无关；功法仅影响「灵气值对应什么境界」的换算比例。</w:t>
      </w:r>
    </w:p>
    <w:bookmarkEnd w:id="216"/>
    <w:bookmarkStart w:name="ud952c6c4" w:id="21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杀怪获得「修炼次数」，修炼小屋消耗次数一次性转化为灵气。</w:t>
      </w:r>
    </w:p>
    <w:bookmarkEnd w:id="217"/>
    <w:bookmarkStart w:name="u78b2ad83" w:id="21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单次修炼产出的灵气随大境界缓慢提升，但升级所需灵气增长更快，因此境界越高，升级需要的怪物数量指数级增加。</w:t>
      </w:r>
    </w:p>
    <w:bookmarkEnd w:id="218"/>
    <w:bookmarkStart w:name="91434e6b" w:id="21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杀怪→修炼次数（规则不变）</w:t>
      </w:r>
    </w:p>
    <w:bookmarkEnd w:id="219"/>
    <w:bookmarkStart w:name="u513d78d1" w:id="2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单只怪物掉落修炼次数 = 基础次数 × 等级差系数</w:t>
      </w:r>
    </w:p>
    <w:bookmarkEnd w:id="220"/>
    <w:bookmarkStart w:name="uccc65c34" w:id="22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同级怪物（与玩家等级差 = 0）基础掉落：1 次</w:t>
      </w:r>
    </w:p>
    <w:bookmarkEnd w:id="221"/>
    <w:bookmarkStart w:name="ucd5ad886" w:id="22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等级差系数表：</w:t>
      </w:r>
    </w:p>
    <w:bookmarkEnd w:id="222"/>
    <w:bookmarkStart w:name="uc6531f0c" w:id="2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表格</w:t>
      </w:r>
    </w:p>
    <w:bookmarkEnd w:id="223"/>
    <w:bookmarkStart w:name="W2gX9" w:id="22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614"/>
        <w:gridCol w:w="1681"/>
        <w:gridCol w:w="1732"/>
        <w:gridCol w:w="1732"/>
        <w:gridCol w:w="1681"/>
        <w:gridCol w:w="1756"/>
        <w:gridCol w:w="1756"/>
        <w:gridCol w:w="1682"/>
      </w:tblGrid>
      <w:tr>
        <w:trPr>
          <w:trHeight w:val="495" w:hRule="atLeast"/>
        </w:trPr>
        <w:tc>
          <w:tcPr>
            <w:tcW w:w="16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2f098d" w:id="2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怪物与玩家等级差</w:t>
            </w:r>
          </w:p>
          <w:bookmarkEnd w:id="225"/>
        </w:tc>
        <w:tc>
          <w:tcPr>
            <w:tcW w:w="1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515035" w:id="2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≤-5 级</w:t>
            </w:r>
          </w:p>
          <w:bookmarkEnd w:id="226"/>
        </w:tc>
        <w:tc>
          <w:tcPr>
            <w:tcW w:w="17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a4830e" w:id="2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-4~-3 级</w:t>
            </w:r>
          </w:p>
          <w:bookmarkEnd w:id="227"/>
        </w:tc>
        <w:tc>
          <w:tcPr>
            <w:tcW w:w="17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acc35d" w:id="2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-2~-1 级</w:t>
            </w:r>
          </w:p>
          <w:bookmarkEnd w:id="228"/>
        </w:tc>
        <w:tc>
          <w:tcPr>
            <w:tcW w:w="1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ae950c" w:id="2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 级</w:t>
            </w:r>
          </w:p>
          <w:bookmarkEnd w:id="229"/>
        </w:tc>
        <w:tc>
          <w:tcPr>
            <w:tcW w:w="1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c846dd" w:id="2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+1~+2 级</w:t>
            </w:r>
          </w:p>
          <w:bookmarkEnd w:id="230"/>
        </w:tc>
        <w:tc>
          <w:tcPr>
            <w:tcW w:w="1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f09a87" w:id="2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+3~+4 级</w:t>
            </w:r>
          </w:p>
          <w:bookmarkEnd w:id="231"/>
        </w:tc>
        <w:tc>
          <w:tcPr>
            <w:tcW w:w="16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95797c" w:id="2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≥+5 级</w:t>
            </w:r>
          </w:p>
          <w:bookmarkEnd w:id="232"/>
        </w:tc>
      </w:tr>
      <w:tr>
        <w:trPr>
          <w:trHeight w:val="495" w:hRule="atLeast"/>
        </w:trPr>
        <w:tc>
          <w:tcPr>
            <w:tcW w:w="16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b5c772" w:id="2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次数系数</w:t>
            </w:r>
          </w:p>
          <w:bookmarkEnd w:id="233"/>
        </w:tc>
        <w:tc>
          <w:tcPr>
            <w:tcW w:w="1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0c17dd" w:id="2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0.2</w:t>
            </w:r>
          </w:p>
          <w:bookmarkEnd w:id="234"/>
        </w:tc>
        <w:tc>
          <w:tcPr>
            <w:tcW w:w="17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0fc979" w:id="2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0.5</w:t>
            </w:r>
          </w:p>
          <w:bookmarkEnd w:id="235"/>
        </w:tc>
        <w:tc>
          <w:tcPr>
            <w:tcW w:w="17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4b7f5a" w:id="2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0.8</w:t>
            </w:r>
          </w:p>
          <w:bookmarkEnd w:id="236"/>
        </w:tc>
        <w:tc>
          <w:tcPr>
            <w:tcW w:w="1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dfebfb" w:id="2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1.0</w:t>
            </w:r>
          </w:p>
          <w:bookmarkEnd w:id="237"/>
        </w:tc>
        <w:tc>
          <w:tcPr>
            <w:tcW w:w="1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6f04c3" w:id="2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1.5</w:t>
            </w:r>
          </w:p>
          <w:bookmarkEnd w:id="238"/>
        </w:tc>
        <w:tc>
          <w:tcPr>
            <w:tcW w:w="17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ac59a8" w:id="2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2.0</w:t>
            </w:r>
          </w:p>
          <w:bookmarkEnd w:id="239"/>
        </w:tc>
        <w:tc>
          <w:tcPr>
            <w:tcW w:w="16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819c48" w:id="2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3.0</w:t>
            </w:r>
          </w:p>
          <w:bookmarkEnd w:id="240"/>
        </w:tc>
      </w:tr>
    </w:tbl>
    <w:bookmarkEnd w:id="224"/>
    <w:bookmarkStart w:name="97ae3f49" w:id="24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修炼次数→灵气（修正公式）</w:t>
      </w:r>
    </w:p>
    <w:bookmarkEnd w:id="241"/>
    <w:bookmarkStart w:name="uc2daaac2" w:id="2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单次修炼获得的灵气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仅随当前大境界提升，同一个大境界内单次修炼产出固定。 公式：</w:t>
      </w:r>
    </w:p>
    <w:bookmarkEnd w:id="242"/>
    <w:bookmarkStart w:name="ue6d6e58b" w:id="2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\(</w:t>
      </w:r>
      <w:bookmarkStart w:name="u7f367ccd" w:id="244"/>
      <w:r>
        <w:rPr>
          <w:rFonts w:eastAsia="宋体" w:ascii="宋体"/>
        </w:rPr>
        <w:drawing>
          <wp:inline distT="0" distB="0" distL="0" distR="0">
            <wp:extent cx="4859867" cy="9237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9867" cy="92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4"/>
    </w:p>
    <w:bookmarkEnd w:id="243"/>
    <w:bookmarkStart w:name="u9f0cc05c" w:id="2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各境界对应单次修炼灵气（取整参考）：</w:t>
      </w:r>
    </w:p>
    <w:bookmarkEnd w:id="245"/>
    <w:bookmarkStart w:name="u4b828b95" w:id="2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表格</w:t>
      </w:r>
    </w:p>
    <w:bookmarkEnd w:id="246"/>
    <w:bookmarkStart w:name="e2Y8M" w:id="24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295"/>
        <w:gridCol w:w="1295"/>
        <w:gridCol w:w="1295"/>
        <w:gridCol w:w="1343"/>
        <w:gridCol w:w="1375"/>
        <w:gridCol w:w="1406"/>
        <w:gridCol w:w="1406"/>
        <w:gridCol w:w="1406"/>
        <w:gridCol w:w="1406"/>
        <w:gridCol w:w="1407"/>
      </w:tblGrid>
      <w:tr>
        <w:trPr>
          <w:trHeight w:val="495" w:hRule="atLeast"/>
        </w:trPr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710f4a" w:id="2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大境界</w:t>
            </w:r>
          </w:p>
          <w:bookmarkEnd w:id="248"/>
        </w:tc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791110" w:id="2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炼气</w:t>
            </w:r>
          </w:p>
          <w:bookmarkEnd w:id="249"/>
        </w:tc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125fdf" w:id="2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筑基</w:t>
            </w:r>
          </w:p>
          <w:bookmarkEnd w:id="250"/>
        </w:tc>
        <w:tc>
          <w:tcPr>
            <w:tcW w:w="13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21c92b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金丹</w:t>
            </w:r>
          </w:p>
          <w:bookmarkEnd w:id="251"/>
        </w:tc>
        <w:tc>
          <w:tcPr>
            <w:tcW w:w="13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473568" w:id="2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元婴</w:t>
            </w:r>
          </w:p>
          <w:bookmarkEnd w:id="252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40542b" w:id="2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化神</w:t>
            </w:r>
          </w:p>
          <w:bookmarkEnd w:id="253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0c89e1" w:id="2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炼虚</w:t>
            </w:r>
          </w:p>
          <w:bookmarkEnd w:id="254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ce533d" w:id="2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合体</w:t>
            </w:r>
          </w:p>
          <w:bookmarkEnd w:id="255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458832" w:id="2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大乘</w:t>
            </w:r>
          </w:p>
          <w:bookmarkEnd w:id="256"/>
        </w:tc>
        <w:tc>
          <w:tcPr>
            <w:tcW w:w="14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1b8d89" w:id="2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登仙</w:t>
            </w:r>
          </w:p>
          <w:bookmarkEnd w:id="257"/>
        </w:tc>
      </w:tr>
      <w:tr>
        <w:trPr>
          <w:trHeight w:val="495" w:hRule="atLeast"/>
        </w:trPr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ef3ead" w:id="2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 值</w:t>
            </w:r>
          </w:p>
          <w:bookmarkEnd w:id="258"/>
        </w:tc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a97026" w:id="2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259"/>
        </w:tc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f5de7d" w:id="2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260"/>
        </w:tc>
        <w:tc>
          <w:tcPr>
            <w:tcW w:w="13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5b47c3" w:id="2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261"/>
        </w:tc>
        <w:tc>
          <w:tcPr>
            <w:tcW w:w="13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6bdced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</w:t>
            </w:r>
          </w:p>
          <w:bookmarkEnd w:id="262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af0459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</w:t>
            </w:r>
          </w:p>
          <w:bookmarkEnd w:id="263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2e94bf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</w:t>
            </w:r>
          </w:p>
          <w:bookmarkEnd w:id="264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c6590e" w:id="2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</w:t>
            </w:r>
          </w:p>
          <w:bookmarkEnd w:id="265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8ed239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</w:t>
            </w:r>
          </w:p>
          <w:bookmarkEnd w:id="266"/>
        </w:tc>
        <w:tc>
          <w:tcPr>
            <w:tcW w:w="14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111ef1" w:id="2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9</w:t>
            </w:r>
          </w:p>
          <w:bookmarkEnd w:id="267"/>
        </w:tc>
      </w:tr>
      <w:tr>
        <w:trPr>
          <w:trHeight w:val="495" w:hRule="atLeast"/>
        </w:trPr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89ff06" w:id="2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单次修炼灵气</w:t>
            </w:r>
          </w:p>
          <w:bookmarkEnd w:id="268"/>
        </w:tc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295567" w:id="2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269"/>
        </w:tc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7ef812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270"/>
        </w:tc>
        <w:tc>
          <w:tcPr>
            <w:tcW w:w="13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594219" w:id="2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4.5</w:t>
            </w:r>
          </w:p>
          <w:bookmarkEnd w:id="271"/>
        </w:tc>
        <w:tc>
          <w:tcPr>
            <w:tcW w:w="13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712eeb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6.75</w:t>
            </w:r>
          </w:p>
          <w:bookmarkEnd w:id="272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31ca1a" w:id="2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10.13</w:t>
            </w:r>
          </w:p>
          <w:bookmarkEnd w:id="273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7b3590" w:id="2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15.19</w:t>
            </w:r>
          </w:p>
          <w:bookmarkEnd w:id="274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e28850" w:id="2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22.78</w:t>
            </w:r>
          </w:p>
          <w:bookmarkEnd w:id="275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081576" w:id="2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34.17</w:t>
            </w:r>
          </w:p>
          <w:bookmarkEnd w:id="276"/>
        </w:tc>
        <w:tc>
          <w:tcPr>
            <w:tcW w:w="14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d26112" w:id="2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51.26</w:t>
            </w:r>
          </w:p>
          <w:bookmarkEnd w:id="277"/>
        </w:tc>
      </w:tr>
      <w:tr>
        <w:trPr>
          <w:trHeight w:val="495" w:hRule="atLeast"/>
        </w:trPr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18e0a0" w:id="2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取整值</w:t>
            </w:r>
          </w:p>
          <w:bookmarkEnd w:id="278"/>
        </w:tc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706908" w:id="2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279"/>
        </w:tc>
        <w:tc>
          <w:tcPr>
            <w:tcW w:w="12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a9c8a1" w:id="2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280"/>
        </w:tc>
        <w:tc>
          <w:tcPr>
            <w:tcW w:w="13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f90940" w:id="2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</w:t>
            </w:r>
          </w:p>
          <w:bookmarkEnd w:id="281"/>
        </w:tc>
        <w:tc>
          <w:tcPr>
            <w:tcW w:w="13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e5ffa5" w:id="2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</w:t>
            </w:r>
          </w:p>
          <w:bookmarkEnd w:id="282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8641bd" w:id="2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</w:t>
            </w:r>
          </w:p>
          <w:bookmarkEnd w:id="283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9ccd29" w:id="2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</w:t>
            </w:r>
          </w:p>
          <w:bookmarkEnd w:id="284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075f1e" w:id="2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23</w:t>
            </w:r>
          </w:p>
          <w:bookmarkEnd w:id="285"/>
        </w:tc>
        <w:tc>
          <w:tcPr>
            <w:tcW w:w="14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360038" w:id="2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34</w:t>
            </w:r>
          </w:p>
          <w:bookmarkEnd w:id="286"/>
        </w:tc>
        <w:tc>
          <w:tcPr>
            <w:tcW w:w="14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c69d77" w:id="2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51</w:t>
            </w:r>
          </w:p>
          <w:bookmarkEnd w:id="287"/>
        </w:tc>
      </w:tr>
    </w:tbl>
    <w:bookmarkEnd w:id="247"/>
    <w:bookmarkStart w:name="05340f93" w:id="2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升级所需同级怪物数量</w:t>
      </w:r>
    </w:p>
    <w:bookmarkEnd w:id="288"/>
    <w:bookmarkStart w:name="ue89af664" w:id="2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升级所需同级怪数 = 该层升级所需基准灵气 ÷ 单次修炼灵气 （同级怪固定掉落 1 次修炼，因此怪物数量 = 升级所需修炼次数）</w:t>
      </w:r>
    </w:p>
    <w:bookmarkEnd w:id="289"/>
    <w:bookmarkStart w:name="ufb0eaae7" w:id="2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各境界首层（1→2 层）升级所需同级怪数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90"/>
    <w:bookmarkStart w:name="u257b1e45" w:id="2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表格</w:t>
      </w:r>
    </w:p>
    <w:bookmarkEnd w:id="291"/>
    <w:bookmarkStart w:name="ZNyHh" w:id="29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234"/>
        <w:gridCol w:w="1339"/>
        <w:gridCol w:w="1339"/>
        <w:gridCol w:w="1339"/>
        <w:gridCol w:w="1374"/>
        <w:gridCol w:w="1391"/>
        <w:gridCol w:w="1391"/>
        <w:gridCol w:w="1409"/>
        <w:gridCol w:w="1409"/>
        <w:gridCol w:w="1409"/>
      </w:tblGrid>
      <w:tr>
        <w:trPr>
          <w:trHeight w:val="495" w:hRule="atLeast"/>
        </w:trPr>
        <w:tc>
          <w:tcPr>
            <w:tcW w:w="12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79dc22" w:id="2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大境界</w:t>
            </w:r>
          </w:p>
          <w:bookmarkEnd w:id="293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9972ec" w:id="2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炼气</w:t>
            </w:r>
          </w:p>
          <w:bookmarkEnd w:id="294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491eb3" w:id="2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筑基</w:t>
            </w:r>
          </w:p>
          <w:bookmarkEnd w:id="295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177dcb" w:id="2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金丹</w:t>
            </w:r>
          </w:p>
          <w:bookmarkEnd w:id="296"/>
        </w:tc>
        <w:tc>
          <w:tcPr>
            <w:tcW w:w="13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535759" w:id="2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元婴</w:t>
            </w:r>
          </w:p>
          <w:bookmarkEnd w:id="297"/>
        </w:tc>
        <w:tc>
          <w:tcPr>
            <w:tcW w:w="1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b24905" w:id="2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化神</w:t>
            </w:r>
          </w:p>
          <w:bookmarkEnd w:id="298"/>
        </w:tc>
        <w:tc>
          <w:tcPr>
            <w:tcW w:w="1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f1a920" w:id="2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炼虚</w:t>
            </w:r>
          </w:p>
          <w:bookmarkEnd w:id="299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ab698e" w:id="3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合体</w:t>
            </w:r>
          </w:p>
          <w:bookmarkEnd w:id="300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34e429" w:id="3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大乘</w:t>
            </w:r>
          </w:p>
          <w:bookmarkEnd w:id="301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5053a0" w:id="3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登仙</w:t>
            </w:r>
          </w:p>
          <w:bookmarkEnd w:id="302"/>
        </w:tc>
      </w:tr>
      <w:tr>
        <w:trPr>
          <w:trHeight w:val="495" w:hRule="atLeast"/>
        </w:trPr>
        <w:tc>
          <w:tcPr>
            <w:tcW w:w="12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409720" w:id="3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首层升级灵气</w:t>
            </w:r>
          </w:p>
          <w:bookmarkEnd w:id="303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b0b696" w:id="3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100</w:t>
            </w:r>
          </w:p>
          <w:bookmarkEnd w:id="304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4b660c" w:id="3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220</w:t>
            </w:r>
          </w:p>
          <w:bookmarkEnd w:id="305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80c03b" w:id="3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484</w:t>
            </w:r>
          </w:p>
          <w:bookmarkEnd w:id="306"/>
        </w:tc>
        <w:tc>
          <w:tcPr>
            <w:tcW w:w="13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0d3b1d" w:id="3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1065</w:t>
            </w:r>
          </w:p>
          <w:bookmarkEnd w:id="307"/>
        </w:tc>
        <w:tc>
          <w:tcPr>
            <w:tcW w:w="1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f3a316" w:id="3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2343</w:t>
            </w:r>
          </w:p>
          <w:bookmarkEnd w:id="308"/>
        </w:tc>
        <w:tc>
          <w:tcPr>
            <w:tcW w:w="1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f77a51" w:id="3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5155</w:t>
            </w:r>
          </w:p>
          <w:bookmarkEnd w:id="309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f30545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11341</w:t>
            </w:r>
          </w:p>
          <w:bookmarkEnd w:id="310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4563c8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24950</w:t>
            </w:r>
          </w:p>
          <w:bookmarkEnd w:id="311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0a55cf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54890</w:t>
            </w:r>
          </w:p>
          <w:bookmarkEnd w:id="312"/>
        </w:tc>
      </w:tr>
      <w:tr>
        <w:trPr>
          <w:trHeight w:val="495" w:hRule="atLeast"/>
        </w:trPr>
        <w:tc>
          <w:tcPr>
            <w:tcW w:w="12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103125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单次修炼灵气</w:t>
            </w:r>
          </w:p>
          <w:bookmarkEnd w:id="313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a70120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314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097552" w:id="3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315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a4b9d7" w:id="3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4.5</w:t>
            </w:r>
          </w:p>
          <w:bookmarkEnd w:id="316"/>
        </w:tc>
        <w:tc>
          <w:tcPr>
            <w:tcW w:w="13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161385" w:id="3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6.75</w:t>
            </w:r>
          </w:p>
          <w:bookmarkEnd w:id="317"/>
        </w:tc>
        <w:tc>
          <w:tcPr>
            <w:tcW w:w="1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e167cd" w:id="3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10.13</w:t>
            </w:r>
          </w:p>
          <w:bookmarkEnd w:id="318"/>
        </w:tc>
        <w:tc>
          <w:tcPr>
            <w:tcW w:w="1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be43f5" w:id="3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15.19</w:t>
            </w:r>
          </w:p>
          <w:bookmarkEnd w:id="319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bdbc35" w:id="3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22.78</w:t>
            </w:r>
          </w:p>
          <w:bookmarkEnd w:id="320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cb4a68" w:id="3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34.17</w:t>
            </w:r>
          </w:p>
          <w:bookmarkEnd w:id="321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11e308" w:id="3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51.26</w:t>
            </w:r>
          </w:p>
          <w:bookmarkEnd w:id="322"/>
        </w:tc>
      </w:tr>
      <w:tr>
        <w:trPr>
          <w:trHeight w:val="495" w:hRule="atLeast"/>
        </w:trPr>
        <w:tc>
          <w:tcPr>
            <w:tcW w:w="12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39402a" w:id="3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所需同级怪数</w:t>
            </w:r>
          </w:p>
          <w:bookmarkEnd w:id="323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784938" w:id="3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50</w:t>
            </w:r>
          </w:p>
          <w:bookmarkEnd w:id="324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5b161f" w:id="3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≈73</w:t>
            </w:r>
          </w:p>
          <w:bookmarkEnd w:id="325"/>
        </w:tc>
        <w:tc>
          <w:tcPr>
            <w:tcW w:w="1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6cc814" w:id="3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≈108</w:t>
            </w:r>
          </w:p>
          <w:bookmarkEnd w:id="326"/>
        </w:tc>
        <w:tc>
          <w:tcPr>
            <w:tcW w:w="13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5d3d17" w:id="3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≈158</w:t>
            </w:r>
          </w:p>
          <w:bookmarkEnd w:id="327"/>
        </w:tc>
        <w:tc>
          <w:tcPr>
            <w:tcW w:w="1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f94edf" w:id="3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≈231</w:t>
            </w:r>
          </w:p>
          <w:bookmarkEnd w:id="328"/>
        </w:tc>
        <w:tc>
          <w:tcPr>
            <w:tcW w:w="13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4bbbe2" w:id="3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≈339</w:t>
            </w:r>
          </w:p>
          <w:bookmarkEnd w:id="329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ef08be" w:id="3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≈498</w:t>
            </w:r>
          </w:p>
          <w:bookmarkEnd w:id="330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143e72" w:id="3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≈730</w:t>
            </w:r>
          </w:p>
          <w:bookmarkEnd w:id="331"/>
        </w:tc>
        <w:tc>
          <w:tcPr>
            <w:tcW w:w="14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01594a" w:id="3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≈1071</w:t>
            </w:r>
          </w:p>
          <w:bookmarkEnd w:id="332"/>
        </w:tc>
      </w:tr>
    </w:tbl>
    <w:bookmarkEnd w:id="292"/>
    <w:bookmarkStart w:name="ubed846a5" w:id="3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同境界内递增效果示例（炼气期）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333"/>
    <w:bookmarkStart w:name="u98a8ccec" w:id="33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1→2 层：100÷2 = 50 只</w:t>
      </w:r>
    </w:p>
    <w:bookmarkEnd w:id="334"/>
    <w:bookmarkStart w:name="u14b019eb" w:id="33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5→6 层：157÷2 ≈ 79 只</w:t>
      </w:r>
    </w:p>
    <w:bookmarkEnd w:id="335"/>
    <w:bookmarkStart w:name="ud9774234" w:id="336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9→10 层：248÷2 = 124 只</w:t>
      </w:r>
    </w:p>
    <w:bookmarkEnd w:id="336"/>
    <w:bookmarkStart w:name="u18ef11e7" w:id="33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炼气→筑基大突破：446÷2 = 223 只</w:t>
      </w:r>
    </w:p>
    <w:bookmarkEnd w:id="337"/>
    <w:bookmarkStart w:name="u6d3b98d7" w:id="3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从炼气首层 50 只，到登仙首层超 1000 只，需求量拉开 20 倍以上，且越往后增长越快，完全匹配「越后期需要杀怪越多」的设计预期。</w:t>
      </w:r>
    </w:p>
    <w:bookmarkEnd w:id="338"/>
    <w:bookmarkStart w:name="6561953b" w:id="33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与功法难度的联动</w:t>
      </w:r>
    </w:p>
    <w:bookmarkEnd w:id="339"/>
    <w:bookmarkStart w:name="ue3a8af9c" w:id="3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高难度功法升级需要更多灵气（× 难度系数K），但灵气获取速度与功法无关，因此难度越高的功法，升一级需要的怪物数量同比增加。 示例：\(K=6.0\)的顶级功法</w:t>
      </w:r>
    </w:p>
    <w:bookmarkEnd w:id="340"/>
    <w:bookmarkStart w:name="u2ac03761" w:id="34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炼气 1→2 层需要灵气：\(100×6=600\)</w:t>
      </w:r>
    </w:p>
    <w:bookmarkEnd w:id="341"/>
    <w:bookmarkStart w:name="u3b7ffe10" w:id="34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单次修炼仍获得 2 灵气</w:t>
      </w:r>
    </w:p>
    <w:bookmarkEnd w:id="342"/>
    <w:bookmarkStart w:name="u7f7e3377" w:id="34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所需同级怪数：\(600÷2=300\)只，是普通功法的 6 倍，符合难度定位。</w:t>
      </w:r>
    </w:p>
    <w:bookmarkEnd w:id="34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